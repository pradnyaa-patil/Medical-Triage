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EC90E" w14:textId="77777777" w:rsidR="00C45CE0" w:rsidRDefault="00000000">
      <w:pPr>
        <w:pStyle w:val="Heading1"/>
        <w:jc w:val="center"/>
      </w:pPr>
      <w:r>
        <w:t>AI-Powered Medical Triage System Architecture</w:t>
      </w:r>
    </w:p>
    <w:p w14:paraId="6BD40962" w14:textId="77777777" w:rsidR="00C45CE0" w:rsidRDefault="00000000">
      <w:r>
        <w:t>This document explains the architecture of the AI-Powered Medical Triage System using HTML, Spring Boot, MySQL, OpenAI, Drools Rule Engine, and Azure.</w:t>
      </w:r>
    </w:p>
    <w:p w14:paraId="4078D2A3" w14:textId="77777777" w:rsidR="00C45CE0" w:rsidRDefault="00000000">
      <w:pPr>
        <w:pStyle w:val="Heading2"/>
      </w:pPr>
      <w:r>
        <w:t>Technology Stack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45CE0" w14:paraId="13EC8135" w14:textId="77777777">
        <w:tc>
          <w:tcPr>
            <w:tcW w:w="4320" w:type="dxa"/>
          </w:tcPr>
          <w:p w14:paraId="76358F8D" w14:textId="77777777" w:rsidR="00C45CE0" w:rsidRDefault="00000000">
            <w:r>
              <w:t>Component</w:t>
            </w:r>
          </w:p>
        </w:tc>
        <w:tc>
          <w:tcPr>
            <w:tcW w:w="4320" w:type="dxa"/>
          </w:tcPr>
          <w:p w14:paraId="7FD11A57" w14:textId="77777777" w:rsidR="00C45CE0" w:rsidRDefault="00000000">
            <w:r>
              <w:t>Technology</w:t>
            </w:r>
          </w:p>
        </w:tc>
      </w:tr>
      <w:tr w:rsidR="00C45CE0" w14:paraId="15DF5749" w14:textId="77777777">
        <w:tc>
          <w:tcPr>
            <w:tcW w:w="4320" w:type="dxa"/>
          </w:tcPr>
          <w:p w14:paraId="73257CA2" w14:textId="77777777" w:rsidR="00C45CE0" w:rsidRDefault="00000000">
            <w:r>
              <w:t>Frontend</w:t>
            </w:r>
          </w:p>
        </w:tc>
        <w:tc>
          <w:tcPr>
            <w:tcW w:w="4320" w:type="dxa"/>
          </w:tcPr>
          <w:p w14:paraId="002B3D67" w14:textId="77777777" w:rsidR="00C45CE0" w:rsidRDefault="00000000">
            <w:r>
              <w:t>HTML, CSS, JavaScript</w:t>
            </w:r>
          </w:p>
        </w:tc>
      </w:tr>
      <w:tr w:rsidR="00C45CE0" w14:paraId="780A6D1C" w14:textId="77777777">
        <w:tc>
          <w:tcPr>
            <w:tcW w:w="4320" w:type="dxa"/>
          </w:tcPr>
          <w:p w14:paraId="34244E35" w14:textId="77777777" w:rsidR="00C45CE0" w:rsidRDefault="00000000">
            <w:r>
              <w:t>Backend</w:t>
            </w:r>
          </w:p>
        </w:tc>
        <w:tc>
          <w:tcPr>
            <w:tcW w:w="4320" w:type="dxa"/>
          </w:tcPr>
          <w:p w14:paraId="6FD9226C" w14:textId="77777777" w:rsidR="00C45CE0" w:rsidRDefault="00000000">
            <w:r>
              <w:t>Spring Boot (Java)</w:t>
            </w:r>
          </w:p>
        </w:tc>
      </w:tr>
      <w:tr w:rsidR="00C45CE0" w14:paraId="00AC47E8" w14:textId="77777777">
        <w:tc>
          <w:tcPr>
            <w:tcW w:w="4320" w:type="dxa"/>
          </w:tcPr>
          <w:p w14:paraId="4308D052" w14:textId="77777777" w:rsidR="00C45CE0" w:rsidRDefault="00000000">
            <w:r>
              <w:t>Database</w:t>
            </w:r>
          </w:p>
        </w:tc>
        <w:tc>
          <w:tcPr>
            <w:tcW w:w="4320" w:type="dxa"/>
          </w:tcPr>
          <w:p w14:paraId="442CAB16" w14:textId="77777777" w:rsidR="00C45CE0" w:rsidRDefault="00000000">
            <w:r>
              <w:t>MySQL</w:t>
            </w:r>
          </w:p>
        </w:tc>
      </w:tr>
      <w:tr w:rsidR="00C45CE0" w14:paraId="2E18DF9D" w14:textId="77777777">
        <w:tc>
          <w:tcPr>
            <w:tcW w:w="4320" w:type="dxa"/>
          </w:tcPr>
          <w:p w14:paraId="6C4F4BBF" w14:textId="77777777" w:rsidR="00C45CE0" w:rsidRDefault="00000000">
            <w:r>
              <w:t>AI Service</w:t>
            </w:r>
          </w:p>
        </w:tc>
        <w:tc>
          <w:tcPr>
            <w:tcW w:w="4320" w:type="dxa"/>
          </w:tcPr>
          <w:p w14:paraId="3919CEA2" w14:textId="77777777" w:rsidR="00C45CE0" w:rsidRDefault="00000000">
            <w:r>
              <w:t>OpenAI API</w:t>
            </w:r>
          </w:p>
        </w:tc>
      </w:tr>
      <w:tr w:rsidR="00C45CE0" w14:paraId="6576D69A" w14:textId="77777777">
        <w:tc>
          <w:tcPr>
            <w:tcW w:w="4320" w:type="dxa"/>
          </w:tcPr>
          <w:p w14:paraId="0B475DCF" w14:textId="77777777" w:rsidR="00C45CE0" w:rsidRDefault="00000000">
            <w:r>
              <w:t>Rule Engine</w:t>
            </w:r>
          </w:p>
        </w:tc>
        <w:tc>
          <w:tcPr>
            <w:tcW w:w="4320" w:type="dxa"/>
          </w:tcPr>
          <w:p w14:paraId="4BE68486" w14:textId="77777777" w:rsidR="00C45CE0" w:rsidRDefault="00000000">
            <w:r>
              <w:t>custom rule-based engine</w:t>
            </w:r>
          </w:p>
        </w:tc>
      </w:tr>
      <w:tr w:rsidR="00C45CE0" w14:paraId="15B0BFF6" w14:textId="77777777">
        <w:tc>
          <w:tcPr>
            <w:tcW w:w="4320" w:type="dxa"/>
          </w:tcPr>
          <w:p w14:paraId="1B13CE8E" w14:textId="77777777" w:rsidR="00C45CE0" w:rsidRDefault="00000000">
            <w:r>
              <w:t>Cloud Platform</w:t>
            </w:r>
          </w:p>
        </w:tc>
        <w:tc>
          <w:tcPr>
            <w:tcW w:w="4320" w:type="dxa"/>
          </w:tcPr>
          <w:p w14:paraId="61E7D3AF" w14:textId="77777777" w:rsidR="00C45CE0" w:rsidRDefault="00000000">
            <w:r>
              <w:t>Microsoft Azure</w:t>
            </w:r>
          </w:p>
        </w:tc>
      </w:tr>
    </w:tbl>
    <w:p w14:paraId="38C0FC9C" w14:textId="77777777" w:rsidR="00C45CE0" w:rsidRDefault="00000000">
      <w:pPr>
        <w:pStyle w:val="Heading2"/>
      </w:pPr>
      <w:r>
        <w:t>System Architecture Diagram</w:t>
      </w:r>
    </w:p>
    <w:p w14:paraId="53206B9F" w14:textId="77777777" w:rsidR="00AC57B5" w:rsidRPr="00AC57B5" w:rsidRDefault="00AC57B5" w:rsidP="00AC57B5"/>
    <w:p w14:paraId="5EA7C802" w14:textId="49A83929" w:rsidR="00C45CE0" w:rsidRDefault="00C45CE0"/>
    <w:p w14:paraId="604C0CC8" w14:textId="32019B60" w:rsidR="00A53306" w:rsidRDefault="00CF1DBF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E0F2CD9" wp14:editId="2DBDB174">
                <wp:simplePos x="0" y="0"/>
                <wp:positionH relativeFrom="column">
                  <wp:posOffset>1462433</wp:posOffset>
                </wp:positionH>
                <wp:positionV relativeFrom="paragraph">
                  <wp:posOffset>176199</wp:posOffset>
                </wp:positionV>
                <wp:extent cx="1900362" cy="540689"/>
                <wp:effectExtent l="0" t="0" r="24130" b="12065"/>
                <wp:wrapNone/>
                <wp:docPr id="40703862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0362" cy="5406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E92B12" w14:textId="69A4729E" w:rsidR="00A53306" w:rsidRPr="00486DDB" w:rsidRDefault="00A53306" w:rsidP="00B26228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86DD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Springboot</w:t>
                            </w:r>
                            <w:proofErr w:type="spellEnd"/>
                            <w:r w:rsidRPr="00486DD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Backend</w:t>
                            </w:r>
                          </w:p>
                          <w:p w14:paraId="41262B74" w14:textId="4E67A6BE" w:rsidR="00A53306" w:rsidRPr="00A53306" w:rsidRDefault="00A53306" w:rsidP="00B2622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53306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APIs</w:t>
                            </w:r>
                            <w:r w:rsidRPr="00A53306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Authentication</w:t>
                            </w:r>
                            <w:r w:rsidRPr="00A53306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Chatbot</w:t>
                            </w:r>
                            <w:r w:rsidRPr="00A53306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F2CD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5.15pt;margin-top:13.85pt;width:149.65pt;height:42.55pt;z-index:251651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" fillcolor="white [3201]" strokeweight=".5pt">
                <v:textbox>
                  <w:txbxContent>
                    <w:p w14:paraId="39E92B12" w14:textId="69A4729E" w:rsidR="00A53306" w:rsidRPr="00486DDB" w:rsidRDefault="00A53306" w:rsidP="00B26228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proofErr w:type="spellStart"/>
                      <w:r w:rsidRPr="00486DDB">
                        <w:rPr>
                          <w:b/>
                          <w:bCs/>
                          <w:sz w:val="18"/>
                          <w:szCs w:val="18"/>
                        </w:rPr>
                        <w:t>Springboot</w:t>
                      </w:r>
                      <w:proofErr w:type="spellEnd"/>
                      <w:r w:rsidRPr="00486DDB">
                        <w:rPr>
                          <w:b/>
                          <w:bCs/>
                          <w:sz w:val="18"/>
                          <w:szCs w:val="18"/>
                        </w:rPr>
                        <w:t xml:space="preserve"> Backend</w:t>
                      </w:r>
                    </w:p>
                    <w:p w14:paraId="41262B74" w14:textId="4E67A6BE" w:rsidR="00A53306" w:rsidRPr="00A53306" w:rsidRDefault="00A53306" w:rsidP="00B2622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53306">
                        <w:rPr>
                          <w:sz w:val="18"/>
                          <w:szCs w:val="18"/>
                        </w:rPr>
                        <w:t>(</w:t>
                      </w:r>
                      <w:r>
                        <w:rPr>
                          <w:sz w:val="18"/>
                          <w:szCs w:val="18"/>
                        </w:rPr>
                        <w:t>APIs</w:t>
                      </w:r>
                      <w:r w:rsidRPr="00A53306">
                        <w:rPr>
                          <w:sz w:val="18"/>
                          <w:szCs w:val="18"/>
                        </w:rPr>
                        <w:t xml:space="preserve">, </w:t>
                      </w:r>
                      <w:r>
                        <w:rPr>
                          <w:sz w:val="18"/>
                          <w:szCs w:val="18"/>
                        </w:rPr>
                        <w:t>Authentication</w:t>
                      </w:r>
                      <w:r w:rsidRPr="00A53306">
                        <w:rPr>
                          <w:sz w:val="18"/>
                          <w:szCs w:val="18"/>
                        </w:rPr>
                        <w:t xml:space="preserve">, </w:t>
                      </w:r>
                      <w:r>
                        <w:rPr>
                          <w:sz w:val="18"/>
                          <w:szCs w:val="18"/>
                        </w:rPr>
                        <w:t>Chatbot</w:t>
                      </w:r>
                      <w:r w:rsidRPr="00A53306"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A53306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1BCCE99" wp14:editId="7CCE0E67">
                <wp:simplePos x="0" y="0"/>
                <wp:positionH relativeFrom="column">
                  <wp:posOffset>1449125</wp:posOffset>
                </wp:positionH>
                <wp:positionV relativeFrom="paragraph">
                  <wp:posOffset>-461176</wp:posOffset>
                </wp:positionV>
                <wp:extent cx="1900362" cy="540689"/>
                <wp:effectExtent l="0" t="0" r="24130" b="12065"/>
                <wp:wrapNone/>
                <wp:docPr id="20017071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0362" cy="5406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6C9286" w14:textId="77777777" w:rsidR="00A53306" w:rsidRPr="00486DDB" w:rsidRDefault="00A53306" w:rsidP="00B26228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486DD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Patient Frontend</w:t>
                            </w:r>
                          </w:p>
                          <w:p w14:paraId="7093F7C2" w14:textId="32AFE18C" w:rsidR="00A53306" w:rsidRPr="00A53306" w:rsidRDefault="00A53306" w:rsidP="00B2622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53306">
                              <w:rPr>
                                <w:sz w:val="18"/>
                                <w:szCs w:val="18"/>
                              </w:rPr>
                              <w:t xml:space="preserve">(Html, css, </w:t>
                            </w:r>
                            <w:proofErr w:type="spellStart"/>
                            <w:r w:rsidRPr="00A53306">
                              <w:rPr>
                                <w:sz w:val="18"/>
                                <w:szCs w:val="18"/>
                              </w:rPr>
                              <w:t>Javascript</w:t>
                            </w:r>
                            <w:proofErr w:type="spellEnd"/>
                            <w:r w:rsidRPr="00A53306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CCE99" id="_x0000_s1027" type="#_x0000_t202" style="position:absolute;margin-left:114.1pt;margin-top:-36.3pt;width:149.65pt;height:42.55pt;z-index:251648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" fillcolor="white [3201]" strokeweight=".5pt">
                <v:textbox>
                  <w:txbxContent>
                    <w:p w14:paraId="206C9286" w14:textId="77777777" w:rsidR="00A53306" w:rsidRPr="00486DDB" w:rsidRDefault="00A53306" w:rsidP="00B26228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486DDB">
                        <w:rPr>
                          <w:b/>
                          <w:bCs/>
                          <w:sz w:val="18"/>
                          <w:szCs w:val="18"/>
                        </w:rPr>
                        <w:t>Patient Frontend</w:t>
                      </w:r>
                    </w:p>
                    <w:p w14:paraId="7093F7C2" w14:textId="32AFE18C" w:rsidR="00A53306" w:rsidRPr="00A53306" w:rsidRDefault="00A53306" w:rsidP="00B2622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53306">
                        <w:rPr>
                          <w:sz w:val="18"/>
                          <w:szCs w:val="18"/>
                        </w:rPr>
                        <w:t xml:space="preserve">(Html, css, </w:t>
                      </w:r>
                      <w:proofErr w:type="spellStart"/>
                      <w:r w:rsidRPr="00A53306">
                        <w:rPr>
                          <w:sz w:val="18"/>
                          <w:szCs w:val="18"/>
                        </w:rPr>
                        <w:t>Javascript</w:t>
                      </w:r>
                      <w:proofErr w:type="spellEnd"/>
                      <w:r w:rsidRPr="00A53306"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0BAD55D1" w14:textId="5B6E500B" w:rsidR="00A53306" w:rsidRDefault="00A53306">
      <w:pPr>
        <w:pStyle w:val="Heading2"/>
      </w:pPr>
    </w:p>
    <w:p w14:paraId="12F854D7" w14:textId="0F68828D" w:rsidR="00A53306" w:rsidRDefault="00CF1DBF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AAF3BC2" wp14:editId="2356A8B9">
                <wp:simplePos x="0" y="0"/>
                <wp:positionH relativeFrom="column">
                  <wp:posOffset>3633194</wp:posOffset>
                </wp:positionH>
                <wp:positionV relativeFrom="paragraph">
                  <wp:posOffset>262338</wp:posOffset>
                </wp:positionV>
                <wp:extent cx="1900362" cy="540689"/>
                <wp:effectExtent l="0" t="0" r="24130" b="12065"/>
                <wp:wrapNone/>
                <wp:docPr id="1764495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0362" cy="5406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E7E452" w14:textId="2E7A1F9E" w:rsidR="00CF1DBF" w:rsidRPr="00486DDB" w:rsidRDefault="00CF1DBF" w:rsidP="00B26228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486DD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Custom Severity Rule Engine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F3BC2" id="_x0000_s1028" type="#_x0000_t202" style="position:absolute;margin-left:286.1pt;margin-top:20.65pt;width:149.65pt;height:42.55pt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" fillcolor="white [3201]" strokeweight=".5pt">
                <v:textbox>
                  <w:txbxContent>
                    <w:p w14:paraId="29E7E452" w14:textId="2E7A1F9E" w:rsidR="00CF1DBF" w:rsidRPr="00486DDB" w:rsidRDefault="00CF1DBF" w:rsidP="00B26228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486DDB">
                        <w:rPr>
                          <w:b/>
                          <w:bCs/>
                          <w:sz w:val="18"/>
                          <w:szCs w:val="18"/>
                        </w:rPr>
                        <w:t>Custom Severity Rule Engine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5B46D24" wp14:editId="75D6CEE5">
                <wp:simplePos x="0" y="0"/>
                <wp:positionH relativeFrom="column">
                  <wp:posOffset>1462709</wp:posOffset>
                </wp:positionH>
                <wp:positionV relativeFrom="paragraph">
                  <wp:posOffset>245800</wp:posOffset>
                </wp:positionV>
                <wp:extent cx="1900362" cy="540689"/>
                <wp:effectExtent l="0" t="0" r="24130" b="12065"/>
                <wp:wrapNone/>
                <wp:docPr id="184543312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0362" cy="5406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FE4201" w14:textId="080B8F37" w:rsidR="00A53306" w:rsidRPr="00486DDB" w:rsidRDefault="00CF1DBF" w:rsidP="00B26228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486DD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OpenAI</w:t>
                            </w:r>
                          </w:p>
                          <w:p w14:paraId="7B37115A" w14:textId="6555DC0E" w:rsidR="00A53306" w:rsidRPr="00A53306" w:rsidRDefault="00CF1DBF" w:rsidP="00A5330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(Symptoms understanding)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46D24" id="_x0000_s1029" type="#_x0000_t202" style="position:absolute;margin-left:115.15pt;margin-top:19.35pt;width:149.65pt;height:42.55pt;z-index:251662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" fillcolor="white [3201]" strokeweight=".5pt">
                <v:textbox>
                  <w:txbxContent>
                    <w:p w14:paraId="7EFE4201" w14:textId="080B8F37" w:rsidR="00A53306" w:rsidRPr="00486DDB" w:rsidRDefault="00CF1DBF" w:rsidP="00B26228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486DDB">
                        <w:rPr>
                          <w:b/>
                          <w:bCs/>
                          <w:sz w:val="18"/>
                          <w:szCs w:val="18"/>
                        </w:rPr>
                        <w:t>OpenAI</w:t>
                      </w:r>
                    </w:p>
                    <w:p w14:paraId="7B37115A" w14:textId="6555DC0E" w:rsidR="00A53306" w:rsidRPr="00A53306" w:rsidRDefault="00CF1DBF" w:rsidP="00A53306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(Symptoms understanding)</w:t>
                      </w:r>
                    </w:p>
                  </w:txbxContent>
                </v:textbox>
              </v:shape>
            </w:pict>
          </mc:Fallback>
        </mc:AlternateContent>
      </w:r>
    </w:p>
    <w:p w14:paraId="0D5FCCC7" w14:textId="4DD56AA1" w:rsidR="00A53306" w:rsidRDefault="00A53306">
      <w:pPr>
        <w:pStyle w:val="Heading2"/>
      </w:pPr>
    </w:p>
    <w:p w14:paraId="372AF45E" w14:textId="0B032E3F" w:rsidR="00A53306" w:rsidRDefault="00CF1DBF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994D819" wp14:editId="69CA7D3E">
                <wp:simplePos x="0" y="0"/>
                <wp:positionH relativeFrom="column">
                  <wp:posOffset>1470632</wp:posOffset>
                </wp:positionH>
                <wp:positionV relativeFrom="paragraph">
                  <wp:posOffset>189975</wp:posOffset>
                </wp:positionV>
                <wp:extent cx="1900362" cy="540689"/>
                <wp:effectExtent l="0" t="0" r="24130" b="12065"/>
                <wp:wrapNone/>
                <wp:docPr id="87161832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0362" cy="5406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1BB7E2" w14:textId="4E584EB9" w:rsidR="00CF1DBF" w:rsidRPr="00486DDB" w:rsidRDefault="00CF1DBF" w:rsidP="00B26228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486DD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MySQL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4D819" id="_x0000_s1030" type="#_x0000_t202" style="position:absolute;margin-left:115.8pt;margin-top:14.95pt;width:149.65pt;height:42.55pt;z-index:251668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" fillcolor="white [3201]" strokeweight=".5pt">
                <v:textbox>
                  <w:txbxContent>
                    <w:p w14:paraId="1E1BB7E2" w14:textId="4E584EB9" w:rsidR="00CF1DBF" w:rsidRPr="00486DDB" w:rsidRDefault="00CF1DBF" w:rsidP="00B26228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486DDB">
                        <w:rPr>
                          <w:b/>
                          <w:bCs/>
                          <w:sz w:val="18"/>
                          <w:szCs w:val="18"/>
                        </w:rPr>
                        <w:t>MySQL Database</w:t>
                      </w:r>
                    </w:p>
                  </w:txbxContent>
                </v:textbox>
              </v:shape>
            </w:pict>
          </mc:Fallback>
        </mc:AlternateContent>
      </w:r>
    </w:p>
    <w:p w14:paraId="06DFFC40" w14:textId="1AE62AC3" w:rsidR="00A53306" w:rsidRDefault="00A53306">
      <w:pPr>
        <w:pStyle w:val="Heading2"/>
      </w:pPr>
    </w:p>
    <w:p w14:paraId="6AB99455" w14:textId="7FBE8530" w:rsidR="00CF1DBF" w:rsidRDefault="00CF1DBF" w:rsidP="00CF1DBF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2795167" wp14:editId="4EF1592C">
                <wp:simplePos x="0" y="0"/>
                <wp:positionH relativeFrom="column">
                  <wp:posOffset>1455116</wp:posOffset>
                </wp:positionH>
                <wp:positionV relativeFrom="paragraph">
                  <wp:posOffset>90722</wp:posOffset>
                </wp:positionV>
                <wp:extent cx="1900362" cy="540689"/>
                <wp:effectExtent l="0" t="0" r="24130" b="12065"/>
                <wp:wrapNone/>
                <wp:docPr id="97283959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0362" cy="5406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4359F6" w14:textId="5FA4CB11" w:rsidR="00A53306" w:rsidRPr="00486DDB" w:rsidRDefault="00A53306" w:rsidP="00B26228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486DD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Receptionist Dashboard</w:t>
                            </w:r>
                          </w:p>
                          <w:p w14:paraId="6DDF3244" w14:textId="77777777" w:rsidR="00A53306" w:rsidRPr="00A53306" w:rsidRDefault="00A53306" w:rsidP="00B2622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53306">
                              <w:rPr>
                                <w:sz w:val="18"/>
                                <w:szCs w:val="18"/>
                              </w:rPr>
                              <w:t xml:space="preserve">(Html, </w:t>
                            </w:r>
                            <w:proofErr w:type="spellStart"/>
                            <w:r w:rsidRPr="00A53306">
                              <w:rPr>
                                <w:sz w:val="18"/>
                                <w:szCs w:val="18"/>
                              </w:rPr>
                              <w:t>css</w:t>
                            </w:r>
                            <w:proofErr w:type="spellEnd"/>
                            <w:r w:rsidRPr="00A53306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A53306">
                              <w:rPr>
                                <w:sz w:val="18"/>
                                <w:szCs w:val="18"/>
                              </w:rPr>
                              <w:t>Javascript</w:t>
                            </w:r>
                            <w:proofErr w:type="spellEnd"/>
                            <w:r w:rsidRPr="00A53306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95167" id="_x0000_s1031" type="#_x0000_t202" style="position:absolute;margin-left:114.6pt;margin-top:7.15pt;width:149.65pt;height:42.55pt;z-index: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" fillcolor="white [3201]" strokeweight=".5pt">
                <v:textbox>
                  <w:txbxContent>
                    <w:p w14:paraId="774359F6" w14:textId="5FA4CB11" w:rsidR="00A53306" w:rsidRPr="00486DDB" w:rsidRDefault="00A53306" w:rsidP="00B26228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486DDB">
                        <w:rPr>
                          <w:b/>
                          <w:bCs/>
                          <w:sz w:val="18"/>
                          <w:szCs w:val="18"/>
                        </w:rPr>
                        <w:t>Receptionist Dashboard</w:t>
                      </w:r>
                    </w:p>
                    <w:p w14:paraId="6DDF3244" w14:textId="77777777" w:rsidR="00A53306" w:rsidRPr="00A53306" w:rsidRDefault="00A53306" w:rsidP="00B2622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53306">
                        <w:rPr>
                          <w:sz w:val="18"/>
                          <w:szCs w:val="18"/>
                        </w:rPr>
                        <w:t xml:space="preserve">(Html, </w:t>
                      </w:r>
                      <w:proofErr w:type="spellStart"/>
                      <w:r w:rsidRPr="00A53306">
                        <w:rPr>
                          <w:sz w:val="18"/>
                          <w:szCs w:val="18"/>
                        </w:rPr>
                        <w:t>css</w:t>
                      </w:r>
                      <w:proofErr w:type="spellEnd"/>
                      <w:r w:rsidRPr="00A53306">
                        <w:rPr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A53306">
                        <w:rPr>
                          <w:sz w:val="18"/>
                          <w:szCs w:val="18"/>
                        </w:rPr>
                        <w:t>Javascript</w:t>
                      </w:r>
                      <w:proofErr w:type="spellEnd"/>
                      <w:r w:rsidRPr="00A53306"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7ACAC9D7" w14:textId="77777777" w:rsidR="00CF1DBF" w:rsidRDefault="00CF1DBF" w:rsidP="00CF1DBF"/>
    <w:p w14:paraId="71360603" w14:textId="77777777" w:rsidR="00AC57B5" w:rsidRPr="00CF1DBF" w:rsidRDefault="00AC57B5" w:rsidP="00CF1DBF"/>
    <w:p w14:paraId="65B0DEAC" w14:textId="05ED97AA" w:rsidR="00C45CE0" w:rsidRDefault="00000000">
      <w:pPr>
        <w:pStyle w:val="Heading2"/>
      </w:pPr>
      <w:r>
        <w:lastRenderedPageBreak/>
        <w:t>Architecture Explanation</w:t>
      </w:r>
    </w:p>
    <w:p w14:paraId="4D5B668B" w14:textId="77777777" w:rsidR="00C45CE0" w:rsidRDefault="00000000">
      <w:pPr>
        <w:pStyle w:val="Heading3"/>
      </w:pPr>
      <w:r>
        <w:t>Frontend</w:t>
      </w:r>
    </w:p>
    <w:p w14:paraId="4679B837" w14:textId="77777777" w:rsidR="00C45CE0" w:rsidRDefault="00000000">
      <w:r>
        <w:t>Patients interact with the chatbot and receptionist dashboard through a simple web interface.</w:t>
      </w:r>
    </w:p>
    <w:p w14:paraId="469CE807" w14:textId="77777777" w:rsidR="00C45CE0" w:rsidRDefault="00000000">
      <w:pPr>
        <w:pStyle w:val="Heading3"/>
      </w:pPr>
      <w:r>
        <w:t>Spring Boot Backend</w:t>
      </w:r>
    </w:p>
    <w:p w14:paraId="0C7E2A6A" w14:textId="77777777" w:rsidR="00C45CE0" w:rsidRDefault="00000000">
      <w:r>
        <w:t>Handles APIs, business logic, authentication, and communication between all modules.</w:t>
      </w:r>
    </w:p>
    <w:p w14:paraId="5F2DDE20" w14:textId="77777777" w:rsidR="00C45CE0" w:rsidRDefault="00000000">
      <w:pPr>
        <w:pStyle w:val="Heading3"/>
      </w:pPr>
      <w:r>
        <w:t>OpenAI API</w:t>
      </w:r>
    </w:p>
    <w:p w14:paraId="7DAF659C" w14:textId="77777777" w:rsidR="00C45CE0" w:rsidRDefault="00000000">
      <w:r>
        <w:t>Used to understand patient symptoms and generate follow-up questions.</w:t>
      </w:r>
    </w:p>
    <w:p w14:paraId="4CDA18C4" w14:textId="176D8228" w:rsidR="00C45CE0" w:rsidRDefault="00DC4868">
      <w:pPr>
        <w:pStyle w:val="Heading3"/>
      </w:pPr>
      <w:r>
        <w:t>Custom</w:t>
      </w:r>
      <w:r w:rsidR="00000000">
        <w:t xml:space="preserve"> Rule Engine</w:t>
      </w:r>
    </w:p>
    <w:p w14:paraId="65F50439" w14:textId="3BB66E6E" w:rsidR="00C45CE0" w:rsidRDefault="00000000">
      <w:proofErr w:type="gramStart"/>
      <w:r>
        <w:t>Applies</w:t>
      </w:r>
      <w:proofErr w:type="gramEnd"/>
      <w:r>
        <w:t xml:space="preserve"> medical rules to classify severity levels such as Low, Medium, </w:t>
      </w:r>
      <w:r w:rsidR="00C36389">
        <w:t xml:space="preserve">Severe, </w:t>
      </w:r>
      <w:r>
        <w:t>Urgent, or Emergency.</w:t>
      </w:r>
    </w:p>
    <w:p w14:paraId="03AFE391" w14:textId="77777777" w:rsidR="00C45CE0" w:rsidRDefault="00000000">
      <w:pPr>
        <w:pStyle w:val="Heading3"/>
      </w:pPr>
      <w:r>
        <w:t>MySQL Database</w:t>
      </w:r>
    </w:p>
    <w:p w14:paraId="0DB9D186" w14:textId="16C54AB7" w:rsidR="00C45CE0" w:rsidRDefault="00000000">
      <w:r>
        <w:t xml:space="preserve">Stores patient profiles, chat history, </w:t>
      </w:r>
      <w:proofErr w:type="gramStart"/>
      <w:r w:rsidR="00542B07">
        <w:t>current status</w:t>
      </w:r>
      <w:proofErr w:type="gramEnd"/>
      <w:r w:rsidR="00542B07">
        <w:t xml:space="preserve"> of the patient</w:t>
      </w:r>
      <w:r>
        <w:t>.</w:t>
      </w:r>
    </w:p>
    <w:p w14:paraId="28E0183D" w14:textId="77777777" w:rsidR="00C45CE0" w:rsidRDefault="00000000">
      <w:pPr>
        <w:pStyle w:val="Heading2"/>
      </w:pPr>
      <w:r>
        <w:t>Severity Assessment Flow</w:t>
      </w:r>
    </w:p>
    <w:p w14:paraId="380EA9DD" w14:textId="77777777" w:rsidR="00C45CE0" w:rsidRDefault="00000000">
      <w:r>
        <w:t>Patient logs into the system.</w:t>
      </w:r>
    </w:p>
    <w:p w14:paraId="259744A0" w14:textId="77777777" w:rsidR="00C45CE0" w:rsidRDefault="00000000">
      <w:proofErr w:type="gramStart"/>
      <w:r>
        <w:t>Patient enters</w:t>
      </w:r>
      <w:proofErr w:type="gramEnd"/>
      <w:r>
        <w:t xml:space="preserve"> symptoms through chatbot.</w:t>
      </w:r>
    </w:p>
    <w:p w14:paraId="37307096" w14:textId="77777777" w:rsidR="00C45CE0" w:rsidRDefault="00000000">
      <w:r>
        <w:t>OpenAI extracts symptoms and asks follow-up questions.</w:t>
      </w:r>
    </w:p>
    <w:p w14:paraId="585C08C0" w14:textId="2976FCF8" w:rsidR="00C45CE0" w:rsidRDefault="00AF505F">
      <w:r>
        <w:t>Custom</w:t>
      </w:r>
      <w:r w:rsidR="00000000">
        <w:t xml:space="preserve"> Rule Engine checks medical severity rules.</w:t>
      </w:r>
    </w:p>
    <w:p w14:paraId="5DC89AEB" w14:textId="77777777" w:rsidR="00C45CE0" w:rsidRDefault="00000000">
      <w:r>
        <w:t>System generates severity level and explanation.</w:t>
      </w:r>
    </w:p>
    <w:p w14:paraId="73EC1C29" w14:textId="77777777" w:rsidR="00C45CE0" w:rsidRDefault="00000000">
      <w:r>
        <w:t>Receptionist dashboard displays prioritized cases.</w:t>
      </w:r>
    </w:p>
    <w:sectPr w:rsidR="00C45CE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B9B60" w14:textId="77777777" w:rsidR="00E1280E" w:rsidRDefault="00E1280E">
      <w:pPr>
        <w:spacing w:line="240" w:lineRule="auto"/>
      </w:pPr>
      <w:r>
        <w:separator/>
      </w:r>
    </w:p>
  </w:endnote>
  <w:endnote w:type="continuationSeparator" w:id="0">
    <w:p w14:paraId="5263BE21" w14:textId="77777777" w:rsidR="00E1280E" w:rsidRDefault="00E128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BF603" w14:textId="77777777" w:rsidR="00E1280E" w:rsidRDefault="00E1280E">
      <w:pPr>
        <w:spacing w:after="0"/>
      </w:pPr>
      <w:r>
        <w:separator/>
      </w:r>
    </w:p>
  </w:footnote>
  <w:footnote w:type="continuationSeparator" w:id="0">
    <w:p w14:paraId="42409850" w14:textId="77777777" w:rsidR="00E1280E" w:rsidRDefault="00E1280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074573549">
    <w:abstractNumId w:val="5"/>
  </w:num>
  <w:num w:numId="2" w16cid:durableId="1261379897">
    <w:abstractNumId w:val="3"/>
  </w:num>
  <w:num w:numId="3" w16cid:durableId="974141131">
    <w:abstractNumId w:val="2"/>
  </w:num>
  <w:num w:numId="4" w16cid:durableId="1968121116">
    <w:abstractNumId w:val="4"/>
  </w:num>
  <w:num w:numId="5" w16cid:durableId="218134668">
    <w:abstractNumId w:val="1"/>
  </w:num>
  <w:num w:numId="6" w16cid:durableId="1415467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95B"/>
    <w:rsid w:val="0029639D"/>
    <w:rsid w:val="00326F90"/>
    <w:rsid w:val="00486DDB"/>
    <w:rsid w:val="00542B07"/>
    <w:rsid w:val="00634B6F"/>
    <w:rsid w:val="00A53306"/>
    <w:rsid w:val="00AA1D8D"/>
    <w:rsid w:val="00AC57B5"/>
    <w:rsid w:val="00AF505F"/>
    <w:rsid w:val="00B26228"/>
    <w:rsid w:val="00B47730"/>
    <w:rsid w:val="00C36389"/>
    <w:rsid w:val="00C45CE0"/>
    <w:rsid w:val="00CB0664"/>
    <w:rsid w:val="00CF1DBF"/>
    <w:rsid w:val="00D90C1A"/>
    <w:rsid w:val="00DC4868"/>
    <w:rsid w:val="00E1280E"/>
    <w:rsid w:val="00FC693F"/>
    <w:rsid w:val="3F9D79EB"/>
    <w:rsid w:val="66341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A7C243"/>
  <w14:defaultImageDpi w14:val="300"/>
  <w15:docId w15:val="{58EB7E21-00F0-4981-B171-B4AADEBB0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Pradnya Patil</cp:lastModifiedBy>
  <cp:revision>11</cp:revision>
  <dcterms:created xsi:type="dcterms:W3CDTF">2013-12-23T23:15:00Z</dcterms:created>
  <dcterms:modified xsi:type="dcterms:W3CDTF">2026-06-05T16:03:00Z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eyJoZGlkIjoiYjJjOTQxYzhjODMyMDAzZmE0MDJkMWFkNmJlNDkwYTUiLCJ1c2VySWQiOiIzODY2MDg3NDYwODc5In0=</vt:lpwstr>
  </property>
  <property fmtid="{D5CDD505-2E9C-101B-9397-08002B2CF9AE}" pid="3" name="KSOProductBuildVer">
    <vt:lpwstr>1033-12.1.0.26880</vt:lpwstr>
  </property>
  <property fmtid="{D5CDD505-2E9C-101B-9397-08002B2CF9AE}" pid="4" name="ICV">
    <vt:lpwstr>C7A8DA3F3BF74C5F8C371DF82884D30C_12</vt:lpwstr>
  </property>
</Properties>
</file>